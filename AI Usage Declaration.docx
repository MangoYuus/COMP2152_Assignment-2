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FC3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 did not use AI to complete this assignment.</w:t>
      </w:r>
    </w:p>
    <w:p w14:paraId="1510BCD6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1DB2A13B">
      <w:pPr>
        <w:pStyle w:val="4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0E0F2D1">
      <w:r>
        <w:t xml:space="preserve">When completing your assignment, you must download and fill out the "AI Usage Declaration" form for each assignment where AI use is permitted. </w:t>
      </w:r>
      <w:r>
        <w:br w:type="textWrapping"/>
      </w:r>
      <w:r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 w:type="textWrapping"/>
      </w:r>
      <w:r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6C5967F">
      <w:pPr>
        <w:rPr>
          <w:b/>
          <w:bCs/>
        </w:rPr>
      </w:pPr>
    </w:p>
    <w:p w14:paraId="4FD3E96A">
      <w:r>
        <w:rPr>
          <w:b/>
          <w:bCs/>
        </w:rPr>
        <w:t>Student Information</w:t>
      </w:r>
    </w:p>
    <w:p w14:paraId="5C586EAF">
      <w:pPr>
        <w:numPr>
          <w:ilvl w:val="0"/>
          <w:numId w:val="1"/>
        </w:numPr>
      </w:pPr>
      <w:r>
        <w:t xml:space="preserve">Name: </w:t>
      </w:r>
      <w:r>
        <w:rPr>
          <w:rFonts w:hint="eastAsia" w:eastAsia="宋体"/>
          <w:u w:val="single"/>
          <w:lang w:val="en-US" w:eastAsia="zh-CN"/>
        </w:rPr>
        <w:t>Yuqing.Lin</w:t>
      </w:r>
    </w:p>
    <w:p w14:paraId="4D74A272">
      <w:pPr>
        <w:numPr>
          <w:ilvl w:val="0"/>
          <w:numId w:val="1"/>
        </w:numPr>
      </w:pPr>
      <w:r>
        <w:t xml:space="preserve">Student ID: </w:t>
      </w:r>
      <w:r>
        <w:rPr>
          <w:rFonts w:hint="eastAsia" w:eastAsia="宋体"/>
          <w:u w:val="single"/>
          <w:lang w:val="en-US" w:eastAsia="zh-CN"/>
        </w:rPr>
        <w:t>101576886</w:t>
      </w:r>
    </w:p>
    <w:p w14:paraId="0595910B">
      <w:pPr>
        <w:numPr>
          <w:ilvl w:val="0"/>
          <w:numId w:val="1"/>
        </w:numPr>
      </w:pPr>
      <w:r>
        <w:t xml:space="preserve">Course Code: </w:t>
      </w:r>
      <w:r>
        <w:rPr>
          <w:rFonts w:hint="eastAsia" w:eastAsia="宋体"/>
          <w:u w:val="single"/>
          <w:lang w:val="en-US" w:eastAsia="zh-CN"/>
        </w:rPr>
        <w:t>COMP2152 CRN:50332</w:t>
      </w:r>
    </w:p>
    <w:p w14:paraId="294168FF">
      <w:r>
        <w:rPr>
          <w:b/>
          <w:bCs/>
        </w:rPr>
        <w:t>Assessment Information</w:t>
      </w:r>
    </w:p>
    <w:p w14:paraId="42A5FE16">
      <w:pPr>
        <w:numPr>
          <w:ilvl w:val="0"/>
          <w:numId w:val="2"/>
        </w:numPr>
      </w:pPr>
      <w:r>
        <w:t xml:space="preserve">Assessment Name: </w:t>
      </w:r>
      <w:r>
        <w:rPr>
          <w:rFonts w:hint="eastAsia" w:eastAsia="宋体"/>
          <w:u w:val="single"/>
          <w:lang w:val="en-US" w:eastAsia="zh-CN"/>
        </w:rPr>
        <w:t>Assignment 2</w:t>
      </w:r>
    </w:p>
    <w:p w14:paraId="060CD6F7">
      <w:pPr>
        <w:numPr>
          <w:ilvl w:val="0"/>
          <w:numId w:val="2"/>
        </w:numPr>
      </w:pPr>
      <w:r>
        <w:t xml:space="preserve">Submission Date: </w:t>
      </w:r>
      <w:r>
        <w:rPr>
          <w:rFonts w:hint="eastAsia" w:eastAsia="宋体"/>
          <w:u w:val="single"/>
          <w:lang w:val="en-US" w:eastAsia="zh-CN"/>
        </w:rPr>
        <w:t>2026.Mar.29</w:t>
      </w:r>
    </w:p>
    <w:p w14:paraId="74385D47">
      <w:pPr>
        <w:rPr>
          <w:b/>
          <w:bCs/>
        </w:rPr>
      </w:pPr>
    </w:p>
    <w:p w14:paraId="5A585E1E">
      <w:pPr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CB3EA04">
      <w:pPr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12FC03A1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ChatGPT</w:t>
      </w:r>
    </w:p>
    <w:p w14:paraId="16662FD0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 w14:paraId="1AE30C9A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w14:paraId="3512B6CB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01D853C6"/>
    <w:p w14:paraId="655B64D6"/>
    <w:p w14:paraId="68EF1CB3">
      <w:r>
        <w:t>(form con</w:t>
      </w:r>
      <w:bookmarkStart w:id="0" w:name="_GoBack"/>
      <w:bookmarkEnd w:id="0"/>
      <w:r>
        <w:t>tinues on next page)</w:t>
      </w:r>
      <w:r>
        <w:br w:type="page"/>
      </w:r>
    </w:p>
    <w:p w14:paraId="22BCA740">
      <w:pPr>
        <w:pStyle w:val="5"/>
        <w:spacing w:before="319" w:after="319"/>
      </w:pPr>
      <w:r>
        <w:rPr>
          <w:rFonts w:eastAsia="Aptos" w:cs="Aptos"/>
          <w:b/>
          <w:bCs/>
        </w:rPr>
        <w:t>Purpose of AI Usage:</w:t>
      </w:r>
    </w:p>
    <w:p w14:paraId="675D48DB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F917C27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 w14:paraId="5F0FCFF1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 w14:paraId="748596A1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w14:paraId="0D78923A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Coding/Programming</w:t>
      </w:r>
    </w:p>
    <w:p w14:paraId="7E5DE08D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 w14:paraId="5EDA890C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49194CF9">
      <w:pPr>
        <w:spacing w:before="0" w:after="0"/>
        <w:rPr>
          <w:rFonts w:ascii="Aptos" w:hAnsi="Aptos" w:eastAsia="Aptos" w:cs="Aptos"/>
        </w:rPr>
      </w:pPr>
    </w:p>
    <w:p w14:paraId="09330077">
      <w:pPr>
        <w:pStyle w:val="5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71D1419D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6B5EAE5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02D0D29F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50FADDE9">
      <w:pPr>
        <w:spacing w:before="0" w:after="0"/>
        <w:rPr>
          <w:rFonts w:ascii="Aptos" w:hAnsi="Aptos" w:eastAsia="Aptos" w:cs="Aptos"/>
        </w:rPr>
      </w:pPr>
    </w:p>
    <w:p w14:paraId="59181927">
      <w:pPr>
        <w:pStyle w:val="5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07D919F4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442C1961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</w:p>
    <w:p w14:paraId="6848FD79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Cross-checked AI output with reliable sources</w:t>
      </w:r>
    </w:p>
    <w:p w14:paraId="3FF33727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 w14:paraId="027FA3F0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3DFF937E">
      <w:pPr>
        <w:rPr>
          <w:b/>
          <w:bCs/>
        </w:rPr>
      </w:pPr>
    </w:p>
    <w:p w14:paraId="03797BB0">
      <w:pPr>
        <w:rPr>
          <w:b/>
          <w:bCs/>
        </w:rPr>
      </w:pPr>
    </w:p>
    <w:p w14:paraId="5DF812A5">
      <w:r>
        <w:t>(form continues on next page)</w:t>
      </w:r>
      <w:r>
        <w:br w:type="page"/>
      </w:r>
    </w:p>
    <w:p w14:paraId="1E4EA669">
      <w:pPr>
        <w:pStyle w:val="5"/>
        <w:spacing w:before="319" w:after="319"/>
      </w:pPr>
      <w:r>
        <w:rPr>
          <w:rFonts w:eastAsia="Aptos" w:cs="Aptos"/>
          <w:b/>
          <w:bCs/>
        </w:rPr>
        <w:t>Quality Assurance and Ethical Considerations:</w:t>
      </w:r>
    </w:p>
    <w:p w14:paraId="341ECD3C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CA10611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5E7B78E6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18B511F1">
      <w:pPr>
        <w:rPr>
          <w:b/>
          <w:bCs/>
        </w:rPr>
      </w:pPr>
    </w:p>
    <w:p w14:paraId="6489AAC3">
      <w:pPr>
        <w:pStyle w:val="5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73B4D28C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5DE40BA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C8C1B0F">
      <w:pPr>
        <w:rPr>
          <w:b/>
          <w:bCs/>
        </w:rPr>
      </w:pPr>
    </w:p>
    <w:p w14:paraId="45A44C76">
      <w:pPr>
        <w:rPr>
          <w:b/>
          <w:bCs/>
        </w:rPr>
      </w:pPr>
    </w:p>
    <w:p w14:paraId="415B4792">
      <w:r>
        <w:rPr>
          <w:b/>
          <w:bCs/>
        </w:rPr>
        <w:t>AI Usage Declaration</w:t>
      </w:r>
    </w:p>
    <w:p w14:paraId="3DDF09C6">
      <w:r>
        <w:rPr>
          <w:rFonts w:eastAsia="Aptos" w:cs="Aptos"/>
        </w:rPr>
        <w:t>I, [</w:t>
      </w:r>
      <w:r>
        <w:rPr>
          <w:rFonts w:eastAsia="Aptos" w:cs="Aptos"/>
          <w:b/>
          <w:bCs/>
        </w:rPr>
        <w:t>Your Full Name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Student ID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11BDB862">
      <w:pPr>
        <w:ind w:left="720"/>
      </w:pPr>
      <w:r>
        <w:rPr>
          <w:b/>
          <w:bCs/>
        </w:rPr>
        <w:t>Original Work Declaration</w:t>
      </w:r>
    </w:p>
    <w:p w14:paraId="5929BA6B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72B65BB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7CBD963A">
      <w:pPr>
        <w:widowControl/>
        <w:bidi w:val="0"/>
        <w:spacing w:before="0" w:after="160" w:line="259" w:lineRule="auto"/>
        <w:jc w:val="left"/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ource Han Sans C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BDF79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n-CA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2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List"/>
    <w:basedOn w:val="12"/>
    <w:qFormat/>
    <w:uiPriority w:val="0"/>
    <w:rPr>
      <w:rFonts w:cs="FreeSans"/>
    </w:rPr>
  </w:style>
  <w:style w:type="paragraph" w:styleId="15">
    <w:name w:val="Title"/>
    <w:basedOn w:val="1"/>
    <w:next w:val="1"/>
    <w:link w:val="27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18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9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0">
    <w:name w:val="Heading 3 Char"/>
    <w:basedOn w:val="17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1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2">
    <w:name w:val="Heading 5 Char"/>
    <w:basedOn w:val="17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3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7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8">
    <w:name w:val="Subtitle Char"/>
    <w:basedOn w:val="17"/>
    <w:link w:val="1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29">
    <w:name w:val="Quote Char"/>
    <w:basedOn w:val="17"/>
    <w:link w:val="30"/>
    <w:qFormat/>
    <w:uiPriority w:val="29"/>
    <w:rPr>
      <w:i/>
      <w:iCs/>
      <w:color w:val="3F3F3F" w:themeColor="text1" w:themeTint="BF"/>
    </w:rPr>
  </w:style>
  <w:style w:type="paragraph" w:styleId="30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Intense Emphasis"/>
    <w:basedOn w:val="17"/>
    <w:qFormat/>
    <w:uiPriority w:val="21"/>
    <w:rPr>
      <w:i/>
      <w:iCs/>
      <w:color w:val="0F4761" w:themeColor="accent1" w:themeShade="BF"/>
    </w:rPr>
  </w:style>
  <w:style w:type="character" w:customStyle="1" w:styleId="32">
    <w:name w:val="Intense Quote Char"/>
    <w:basedOn w:val="17"/>
    <w:link w:val="33"/>
    <w:qFormat/>
    <w:uiPriority w:val="30"/>
    <w:rPr>
      <w:i/>
      <w:iCs/>
      <w:color w:val="0F4761" w:themeColor="accent1" w:themeShade="BF"/>
    </w:rPr>
  </w:style>
  <w:style w:type="paragraph" w:styleId="33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4">
    <w:name w:val="Intense Reference"/>
    <w:basedOn w:val="17"/>
    <w:qFormat/>
    <w:uiPriority w:val="32"/>
    <w:rPr>
      <w:b/>
      <w:bCs/>
      <w:smallCaps/>
      <w:color w:val="0F4761" w:themeColor="accent1" w:themeShade="BF"/>
      <w:spacing w:val="5"/>
    </w:rPr>
  </w:style>
  <w:style w:type="paragraph" w:customStyle="1" w:styleId="35">
    <w:name w:val="Heading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customStyle="1" w:styleId="36">
    <w:name w:val="Index"/>
    <w:basedOn w:val="1"/>
    <w:qFormat/>
    <w:uiPriority w:val="0"/>
    <w:pPr>
      <w:suppressLineNumbers/>
    </w:pPr>
    <w:rPr>
      <w:rFonts w:cs="FreeSans"/>
    </w:rPr>
  </w:style>
  <w:style w:type="paragraph" w:styleId="37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376</Words>
  <Characters>2245</Characters>
  <Paragraphs>48</Paragraphs>
  <TotalTime>389</TotalTime>
  <ScaleCrop>false</ScaleCrop>
  <LinksUpToDate>false</LinksUpToDate>
  <CharactersWithSpaces>2573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2024-07-22T19:23:00Z</dcterms:created>
  <dc:creator>Maziar Masoudi</dc:creator>
  <cp:lastModifiedBy>芒果、布丁</cp:lastModifiedBy>
  <dcterms:modified xsi:type="dcterms:W3CDTF">2026-03-30T01:32:08Z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  <property fmtid="{D5CDD505-2E9C-101B-9397-08002B2CF9AE}" pid="3" name="KSOTemplateDocerSaveRecord">
    <vt:lpwstr>eyJoZGlkIjoiYzJjN2RiNGVmYjQ5NDRmZTA2MDY2N2U3MDAyZWZlMzUiLCJ1c2VySWQiOiI2MTc3NjcyNDcifQ==</vt:lpwstr>
  </property>
  <property fmtid="{D5CDD505-2E9C-101B-9397-08002B2CF9AE}" pid="4" name="KSOProductBuildVer">
    <vt:lpwstr>2052-12.1.0.25225</vt:lpwstr>
  </property>
  <property fmtid="{D5CDD505-2E9C-101B-9397-08002B2CF9AE}" pid="5" name="ICV">
    <vt:lpwstr>E8F50DACBF3248EBA13991ED2E05331F_12</vt:lpwstr>
  </property>
</Properties>
</file>